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80" w:line="240" w:lineRule="auto"/>
        <w:jc w:val="center"/>
      </w:pPr>
      <w:r>
        <w:rPr>
          <w:rFonts w:ascii="Arial" w:hAnsi="Arial" w:eastAsia="宋体"/>
          <w:b/>
          <w:color w:val="1F1F1F"/>
          <w:sz w:val="32"/>
        </w:rPr>
        <w:t>数据集访问申请表</w:t>
      </w:r>
      <w:r>
        <w:rPr>
          <w:rFonts w:ascii="Arial" w:hAnsi="Arial" w:eastAsia="宋体"/>
          <w:b/>
          <w:color w:val="1F1F1F"/>
          <w:sz w:val="32"/>
        </w:rPr>
        <w:br w:type="textWrapping"/>
      </w:r>
      <w:r>
        <w:rPr>
          <w:rFonts w:ascii="Arial" w:hAnsi="Arial" w:eastAsia="宋体"/>
          <w:b/>
          <w:color w:val="1F1F1F"/>
          <w:sz w:val="32"/>
        </w:rPr>
        <w:t>Dataset Access Request Form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184" w:type="dxa"/>
            <w:shd w:val="clear" w:color="auto" w:fill="F3F6FA"/>
            <w:tcMar>
              <w:top w:w="120" w:type="dxa"/>
              <w:left w:w="140" w:type="dxa"/>
              <w:bottom w:w="120" w:type="dxa"/>
              <w:right w:w="140" w:type="dxa"/>
            </w:tcMar>
          </w:tcPr>
          <w:p>
            <w:pPr>
              <w:spacing w:before="0" w:after="0" w:line="259" w:lineRule="auto"/>
              <w:jc w:val="left"/>
            </w:pPr>
            <w:bookmarkStart w:id="0" w:name="_GoBack"/>
            <w:bookmarkEnd w:id="0"/>
            <w:r>
              <w:rPr>
                <w:rFonts w:ascii="Arial" w:hAnsi="Arial" w:eastAsia="宋体"/>
                <w:b w:val="0"/>
                <w:sz w:val="20"/>
              </w:rPr>
              <w:t>请完整填写以下信息。我们将根据申请内容审核，并在审核通过后提供数据访问权限。申请人需承诺仅将数据用于申请中说明的用途，并遵守相关伦理、隐私和使用限制。</w:t>
            </w:r>
            <w:r>
              <w:rPr>
                <w:rFonts w:ascii="Arial" w:hAnsi="Arial" w:eastAsia="宋体"/>
                <w:b w:val="0"/>
                <w:sz w:val="20"/>
              </w:rPr>
              <w:br w:type="textWrapping"/>
            </w:r>
            <w:r>
              <w:rPr>
                <w:rFonts w:ascii="Arial" w:hAnsi="Arial" w:eastAsia="宋体"/>
                <w:b w:val="0"/>
                <w:sz w:val="20"/>
              </w:rPr>
              <w:br w:type="textWrapping"/>
            </w:r>
            <w:r>
              <w:rPr>
                <w:rFonts w:ascii="Arial" w:hAnsi="Arial" w:eastAsia="宋体"/>
                <w:b w:val="0"/>
                <w:sz w:val="20"/>
              </w:rPr>
              <w:t>Please complete all fields below. We will review your request and, if approved, provide access to the dataset. Applicants must agree to use the dataset only for the stated purpose and comply with all applicable ethics, privacy, and use restrictions.</w:t>
            </w:r>
          </w:p>
        </w:tc>
      </w:tr>
    </w:tbl>
    <w:p>
      <w:pPr>
        <w:spacing w:before="200" w:after="100"/>
      </w:pPr>
      <w:r>
        <w:rPr>
          <w:rFonts w:ascii="Arial" w:hAnsi="Arial" w:eastAsia="宋体"/>
          <w:b/>
          <w:color w:val="1F4E78"/>
          <w:sz w:val="25"/>
        </w:rPr>
        <w:t>一、申请人基本信息  |  I. Applicant Information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29"/>
        <w:gridCol w:w="49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1. 姓名</w:t>
            </w:r>
          </w:p>
          <w:p>
            <w:pPr>
              <w:spacing w:before="0" w:after="0" w:line="259" w:lineRule="auto"/>
            </w:pPr>
            <w:r>
              <w:rPr>
                <w:rFonts w:ascii="Calibri" w:hAnsi="Calibri" w:eastAsia="宋体"/>
                <w:b w:val="0"/>
                <w:color w:val="555555"/>
                <w:sz w:val="19"/>
              </w:rPr>
              <w:t>Full Name</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2. 所在单位 / 机构</w:t>
            </w:r>
          </w:p>
          <w:p>
            <w:pPr>
              <w:spacing w:before="0" w:after="0" w:line="259" w:lineRule="auto"/>
            </w:pPr>
            <w:r>
              <w:rPr>
                <w:rFonts w:ascii="Calibri" w:hAnsi="Calibri" w:eastAsia="宋体"/>
                <w:b w:val="0"/>
                <w:color w:val="555555"/>
                <w:sz w:val="19"/>
              </w:rPr>
              <w:t>Affiliation / Institution</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3. 院系 / 部门</w:t>
            </w:r>
          </w:p>
          <w:p>
            <w:pPr>
              <w:spacing w:before="0" w:after="0" w:line="259" w:lineRule="auto"/>
            </w:pPr>
            <w:r>
              <w:rPr>
                <w:rFonts w:ascii="Calibri" w:hAnsi="Calibri" w:eastAsia="宋体"/>
                <w:b w:val="0"/>
                <w:color w:val="555555"/>
                <w:sz w:val="19"/>
              </w:rPr>
              <w:t>Department (if applicable)</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4. 职位 / 身份</w:t>
            </w:r>
          </w:p>
          <w:p>
            <w:pPr>
              <w:spacing w:before="0" w:after="0" w:line="259" w:lineRule="auto"/>
            </w:pPr>
            <w:r>
              <w:rPr>
                <w:rFonts w:ascii="Calibri" w:hAnsi="Calibri" w:eastAsia="宋体"/>
                <w:b w:val="0"/>
                <w:color w:val="555555"/>
                <w:sz w:val="19"/>
              </w:rPr>
              <w:t>Position / Role</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5. 联系邮箱</w:t>
            </w:r>
          </w:p>
          <w:p>
            <w:pPr>
              <w:spacing w:before="0" w:after="0" w:line="259" w:lineRule="auto"/>
            </w:pPr>
            <w:r>
              <w:rPr>
                <w:rFonts w:ascii="Calibri" w:hAnsi="Calibri" w:eastAsia="宋体"/>
                <w:b w:val="0"/>
                <w:color w:val="555555"/>
                <w:sz w:val="19"/>
              </w:rPr>
              <w:t>Contact Email</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6. 个人主页（可选）</w:t>
            </w:r>
          </w:p>
          <w:p>
            <w:pPr>
              <w:spacing w:before="0" w:after="0" w:line="259" w:lineRule="auto"/>
            </w:pPr>
            <w:r>
              <w:rPr>
                <w:rFonts w:ascii="Calibri" w:hAnsi="Calibri" w:eastAsia="宋体"/>
                <w:b w:val="0"/>
                <w:color w:val="555555"/>
                <w:sz w:val="19"/>
              </w:rPr>
              <w:t>Personal or Institutional Webpage (Optional)</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p>
        </w:tc>
      </w:tr>
    </w:tbl>
    <w:p>
      <w:pPr>
        <w:spacing w:before="200" w:after="100"/>
      </w:pPr>
      <w:r>
        <w:rPr>
          <w:rFonts w:ascii="Arial" w:hAnsi="Arial" w:eastAsia="宋体"/>
          <w:b/>
          <w:color w:val="1F4E78"/>
          <w:sz w:val="25"/>
        </w:rPr>
        <w:t>二、研究项目信息  |  II. Research Project Information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29"/>
        <w:gridCol w:w="49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7. 项目名称</w:t>
            </w:r>
          </w:p>
          <w:p>
            <w:pPr>
              <w:spacing w:before="0" w:after="0" w:line="259" w:lineRule="auto"/>
            </w:pPr>
            <w:r>
              <w:rPr>
                <w:rFonts w:ascii="Calibri" w:hAnsi="Calibri" w:eastAsia="宋体"/>
                <w:b w:val="0"/>
                <w:color w:val="555555"/>
                <w:sz w:val="19"/>
              </w:rPr>
              <w:t>Project Title</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8. 项目负责人 / 导师（如适用）</w:t>
            </w:r>
          </w:p>
          <w:p>
            <w:pPr>
              <w:spacing w:before="0" w:after="0" w:line="259" w:lineRule="auto"/>
            </w:pPr>
            <w:r>
              <w:rPr>
                <w:rFonts w:ascii="Calibri" w:hAnsi="Calibri" w:eastAsia="宋体"/>
                <w:b w:val="0"/>
                <w:color w:val="555555"/>
                <w:sz w:val="19"/>
              </w:rPr>
              <w:t>PI / Supervisor (if applicable)</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9. 研究简介</w:t>
            </w:r>
          </w:p>
          <w:p>
            <w:pPr>
              <w:spacing w:before="0" w:after="0" w:line="259" w:lineRule="auto"/>
            </w:pPr>
            <w:r>
              <w:rPr>
                <w:rFonts w:ascii="Calibri" w:hAnsi="Calibri" w:eastAsia="宋体"/>
                <w:b w:val="0"/>
                <w:color w:val="555555"/>
                <w:sz w:val="19"/>
              </w:rPr>
              <w:t>Brief Description of the Project</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r>
              <w:rPr>
                <w:rFonts w:ascii="Arial" w:hAnsi="Arial" w:eastAsia="宋体"/>
                <w:b w:val="0"/>
                <w:sz w:val="20"/>
              </w:rPr>
              <w:br w:type="textWrapping"/>
            </w:r>
            <w:r>
              <w:rPr>
                <w:rFonts w:ascii="Arial" w:hAnsi="Arial" w:eastAsia="宋体"/>
                <w:b w:val="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10. 申请该数据集的具体目的</w:t>
            </w:r>
          </w:p>
          <w:p>
            <w:pPr>
              <w:spacing w:before="0" w:after="0" w:line="259" w:lineRule="auto"/>
            </w:pPr>
            <w:r>
              <w:rPr>
                <w:rFonts w:ascii="Calibri" w:hAnsi="Calibri" w:eastAsia="宋体"/>
                <w:b w:val="0"/>
                <w:color w:val="555555"/>
                <w:sz w:val="19"/>
              </w:rPr>
              <w:t>Purpose of Request</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r>
              <w:rPr>
                <w:rFonts w:ascii="Arial" w:hAnsi="Arial" w:eastAsia="宋体"/>
                <w:b w:val="0"/>
                <w:sz w:val="20"/>
              </w:rPr>
              <w:br w:type="textWrapping"/>
            </w:r>
            <w:r>
              <w:rPr>
                <w:rFonts w:ascii="Arial" w:hAnsi="Arial" w:eastAsia="宋体"/>
                <w:b w:val="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11. 预计使用期限</w:t>
            </w:r>
          </w:p>
          <w:p>
            <w:pPr>
              <w:spacing w:before="0" w:after="0" w:line="259" w:lineRule="auto"/>
            </w:pPr>
            <w:r>
              <w:rPr>
                <w:rFonts w:ascii="Calibri" w:hAnsi="Calibri" w:eastAsia="宋体"/>
                <w:b w:val="0"/>
                <w:color w:val="555555"/>
                <w:sz w:val="19"/>
              </w:rPr>
              <w:t>Expected Period of Use</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p>
        </w:tc>
      </w:tr>
    </w:tbl>
    <w:p>
      <w:pPr>
        <w:spacing w:before="200" w:after="100"/>
      </w:pPr>
      <w:r>
        <w:rPr>
          <w:rFonts w:ascii="Arial" w:hAnsi="Arial" w:eastAsia="宋体"/>
          <w:b/>
          <w:color w:val="1F4E78"/>
          <w:sz w:val="25"/>
        </w:rPr>
        <w:t>三、数据使用说明  |  III. Intended Use of the Dataset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29"/>
        <w:gridCol w:w="49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12. 计划用途（可多选）</w:t>
            </w:r>
          </w:p>
          <w:p>
            <w:pPr>
              <w:spacing w:before="0" w:after="0" w:line="259" w:lineRule="auto"/>
            </w:pPr>
            <w:r>
              <w:rPr>
                <w:rFonts w:ascii="Calibri" w:hAnsi="Calibri" w:eastAsia="宋体"/>
                <w:b w:val="0"/>
                <w:color w:val="555555"/>
                <w:sz w:val="19"/>
              </w:rPr>
              <w:t>Planned Use (multiple selections allowed)</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复现实验 / Reproducibility   □ 学术研究 / Academic research</w:t>
            </w:r>
            <w:r>
              <w:rPr>
                <w:rFonts w:ascii="Arial" w:hAnsi="Arial" w:eastAsia="宋体"/>
                <w:b w:val="0"/>
                <w:sz w:val="19"/>
              </w:rPr>
              <w:br w:type="textWrapping"/>
            </w:r>
            <w:r>
              <w:rPr>
                <w:rFonts w:ascii="Arial" w:hAnsi="Arial" w:eastAsia="宋体"/>
                <w:b w:val="0"/>
                <w:sz w:val="19"/>
              </w:rPr>
              <w:t>□ 方法开发 / Method development   □ 教学用途 / Teaching</w:t>
            </w:r>
            <w:r>
              <w:rPr>
                <w:rFonts w:ascii="Arial" w:hAnsi="Arial" w:eastAsia="宋体"/>
                <w:b w:val="0"/>
                <w:sz w:val="19"/>
              </w:rPr>
              <w:br w:type="textWrapping"/>
            </w:r>
            <w:r>
              <w:rPr>
                <w:rFonts w:ascii="Arial" w:hAnsi="Arial" w:eastAsia="宋体"/>
                <w:b w:val="0"/>
                <w:sz w:val="19"/>
              </w:rPr>
              <w:t>□ 其他 / Other: __________________________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13. 是否会将数据共享给第三方？</w:t>
            </w:r>
          </w:p>
          <w:p>
            <w:pPr>
              <w:spacing w:before="0" w:after="0" w:line="259" w:lineRule="auto"/>
            </w:pPr>
            <w:r>
              <w:rPr>
                <w:rFonts w:ascii="Calibri" w:hAnsi="Calibri" w:eastAsia="宋体"/>
                <w:b w:val="0"/>
                <w:color w:val="555555"/>
                <w:sz w:val="19"/>
              </w:rPr>
              <w:t>Will the dataset be shared with third parties?</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不会 / No   □ 会 / Yes (please explain): __________________________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14. 是否会基于数据集发布论文、报告或产品？</w:t>
            </w:r>
          </w:p>
          <w:p>
            <w:pPr>
              <w:spacing w:before="0" w:after="0" w:line="259" w:lineRule="auto"/>
            </w:pPr>
            <w:r>
              <w:rPr>
                <w:rFonts w:ascii="Calibri" w:hAnsi="Calibri" w:eastAsia="宋体"/>
                <w:b w:val="0"/>
                <w:color w:val="555555"/>
                <w:sz w:val="19"/>
              </w:rPr>
              <w:t>Will this dataset be used for publications, reports, or products?</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不会 / No   □ 会 / Yes (please briefly describe): 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15. 是否涉及商业用途？</w:t>
            </w:r>
          </w:p>
          <w:p>
            <w:pPr>
              <w:spacing w:before="0" w:after="0" w:line="259" w:lineRule="auto"/>
            </w:pPr>
            <w:r>
              <w:rPr>
                <w:rFonts w:ascii="Calibri" w:hAnsi="Calibri" w:eastAsia="宋体"/>
                <w:b w:val="0"/>
                <w:color w:val="555555"/>
                <w:sz w:val="19"/>
              </w:rPr>
              <w:t>Does the request involve any commercial use?</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否 / No   □ 是 / Yes (please explain): _____________________________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16. 是否涉及伦理审查 / IRB（如适用）</w:t>
            </w:r>
          </w:p>
          <w:p>
            <w:pPr>
              <w:spacing w:before="0" w:after="0" w:line="259" w:lineRule="auto"/>
            </w:pPr>
            <w:r>
              <w:rPr>
                <w:rFonts w:ascii="Calibri" w:hAnsi="Calibri" w:eastAsia="宋体"/>
                <w:b w:val="0"/>
                <w:color w:val="555555"/>
                <w:sz w:val="19"/>
              </w:rPr>
              <w:t>Ethics / IRB approval status (if applicable)</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不适用 / Not applicable   □ 已获批准 / Approved</w:t>
            </w:r>
            <w:r>
              <w:rPr>
                <w:rFonts w:ascii="Arial" w:hAnsi="Arial" w:eastAsia="宋体"/>
                <w:b w:val="0"/>
                <w:sz w:val="19"/>
              </w:rPr>
              <w:br w:type="textWrapping"/>
            </w:r>
            <w:r>
              <w:rPr>
                <w:rFonts w:ascii="Arial" w:hAnsi="Arial" w:eastAsia="宋体"/>
                <w:b w:val="0"/>
                <w:sz w:val="19"/>
              </w:rPr>
              <w:t>□ 正在申请 / Pending   □ 其他 / Other: __________________________</w:t>
            </w:r>
          </w:p>
        </w:tc>
      </w:tr>
    </w:tbl>
    <w:p>
      <w:pPr>
        <w:spacing w:before="200" w:after="100"/>
      </w:pPr>
      <w:r>
        <w:rPr>
          <w:rFonts w:ascii="Arial" w:hAnsi="Arial" w:eastAsia="宋体"/>
          <w:b/>
          <w:color w:val="1F4E78"/>
          <w:sz w:val="25"/>
        </w:rPr>
        <w:t>四、申请人承诺  |  IV. Applicant Declaration</w:t>
      </w:r>
    </w:p>
    <w:p>
      <w:pPr>
        <w:spacing w:before="0" w:after="80" w:line="264" w:lineRule="auto"/>
      </w:pPr>
      <w:r>
        <w:rPr>
          <w:rFonts w:ascii="Arial" w:hAnsi="Arial" w:eastAsia="宋体"/>
          <w:b/>
          <w:sz w:val="21"/>
        </w:rPr>
        <w:t>请勾选并签署以下声明：  Please check and sign the declaration below:</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
        <w:gridCol w:w="4929"/>
        <w:gridCol w:w="4899"/>
        <w:gridCol w:w="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jc w:val="center"/>
        </w:trPr>
        <w:tc>
          <w:tcPr>
            <w:tcW w:w="9184" w:type="dxa"/>
            <w:gridSpan w:val="3"/>
            <w:tcMar>
              <w:top w:w="120" w:type="dxa"/>
              <w:left w:w="140" w:type="dxa"/>
              <w:bottom w:w="120" w:type="dxa"/>
              <w:right w:w="140" w:type="dxa"/>
            </w:tcMar>
          </w:tcPr>
          <w:p>
            <w:pPr>
              <w:spacing w:before="0" w:after="0" w:line="259" w:lineRule="auto"/>
            </w:pPr>
            <w:r>
              <w:rPr>
                <w:rFonts w:ascii="Arial" w:hAnsi="Arial" w:eastAsia="宋体"/>
                <w:b w:val="0"/>
                <w:sz w:val="19"/>
              </w:rPr>
              <w:t>□ 本人 / 本团队仅将数据用于申请表中说明的用途。 / We will use the dataset only for the purpose described in this application.</w:t>
            </w:r>
          </w:p>
          <w:p>
            <w:pPr>
              <w:spacing w:before="0" w:after="0" w:line="259" w:lineRule="auto"/>
            </w:pPr>
            <w:r>
              <w:rPr>
                <w:rFonts w:ascii="Arial" w:hAnsi="Arial" w:eastAsia="宋体"/>
                <w:b w:val="0"/>
                <w:sz w:val="19"/>
              </w:rPr>
              <w:t>□ 未经许可，不向未获授权的第三方转发、共享、上传或再分发该数据集。 / We will not forward, share, upload, or redistribute the dataset to unauthorized third parties without permission.</w:t>
            </w:r>
          </w:p>
          <w:p>
            <w:pPr>
              <w:spacing w:before="0" w:after="0" w:line="259" w:lineRule="auto"/>
            </w:pPr>
            <w:r>
              <w:rPr>
                <w:rFonts w:ascii="Arial" w:hAnsi="Arial" w:eastAsia="宋体"/>
                <w:b w:val="0"/>
                <w:sz w:val="19"/>
              </w:rPr>
              <w:t>□ 不尝试识别、还原或推断任何个人敏感信息（如适用）。 / We will not attempt to identify, reconstruct, or infer any personal sensitive information, where applicable.</w:t>
            </w:r>
          </w:p>
          <w:p>
            <w:pPr>
              <w:spacing w:before="0" w:after="0" w:line="259" w:lineRule="auto"/>
            </w:pPr>
            <w:r>
              <w:rPr>
                <w:rFonts w:ascii="Arial" w:hAnsi="Arial" w:eastAsia="宋体"/>
                <w:b w:val="0"/>
                <w:sz w:val="19"/>
              </w:rPr>
              <w:t>□ 在发表论文、报告或其他成果时，将按要求引用原论文 / 数据集。 / We will properly cite the original paper and/or dataset in any resulting publication, report, or output.</w:t>
            </w:r>
          </w:p>
          <w:p>
            <w:pPr>
              <w:spacing w:before="0" w:after="0" w:line="259" w:lineRule="auto"/>
            </w:pPr>
            <w:r>
              <w:rPr>
                <w:rFonts w:ascii="Arial" w:hAnsi="Arial" w:eastAsia="宋体"/>
                <w:b w:val="0"/>
                <w:sz w:val="19"/>
              </w:rPr>
              <w:t>□ 遵守所在机构及相关法律法规关于数据使用、隐私保护和研究伦理的要求。 / We will comply with institutional requirements and all applicable laws and regulations concerning data use, privacy, and research ethics.</w:t>
            </w:r>
          </w:p>
          <w:p>
            <w:pPr>
              <w:spacing w:before="0" w:after="0" w:line="259" w:lineRule="auto"/>
            </w:pPr>
            <w:r>
              <w:rPr>
                <w:rFonts w:ascii="Arial" w:hAnsi="Arial" w:eastAsia="宋体"/>
                <w:b w:val="0"/>
                <w:sz w:val="19"/>
              </w:rPr>
              <w:t>□ 如研究目的发生重大变化，将重新联系数据提供方申请许可。 / If the intended use changes materially, we will contact the data provider and request renewed permission.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Before w:val="1"/>
          <w:jc w:val="center"/>
        </w:trPr>
        <w:tc>
          <w:tcPr>
            <w:tcW w:w="4592"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申请人签名 / Applicant Signature: ____________________</w:t>
            </w:r>
          </w:p>
        </w:tc>
        <w:tc>
          <w:tcPr>
            <w:tcW w:w="4592" w:type="dxa"/>
            <w:gridSpan w:val="2"/>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日期 / Date: 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Before w:val="1"/>
          <w:jc w:val="center"/>
        </w:trPr>
        <w:tc>
          <w:tcPr>
            <w:tcW w:w="4592"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项目负责人 / 导师签名（如适用）</w:t>
            </w:r>
            <w:r>
              <w:rPr>
                <w:rFonts w:ascii="Arial" w:hAnsi="Arial" w:eastAsia="宋体"/>
                <w:b w:val="0"/>
                <w:sz w:val="20"/>
              </w:rPr>
              <w:br w:type="textWrapping"/>
            </w:r>
            <w:r>
              <w:rPr>
                <w:rFonts w:ascii="Arial" w:hAnsi="Arial" w:eastAsia="宋体"/>
                <w:b w:val="0"/>
                <w:sz w:val="20"/>
              </w:rPr>
              <w:t>PI / Supervisor Signature (if applicable): ____________________</w:t>
            </w:r>
          </w:p>
        </w:tc>
        <w:tc>
          <w:tcPr>
            <w:tcW w:w="4592" w:type="dxa"/>
            <w:gridSpan w:val="2"/>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日期 / Date: ____________________</w:t>
            </w:r>
          </w:p>
        </w:tc>
      </w:tr>
    </w:tbl>
    <w:p>
      <w:pPr>
        <w:spacing w:before="200" w:after="100"/>
      </w:pPr>
      <w:r>
        <w:rPr>
          <w:rFonts w:ascii="Arial" w:hAnsi="Arial" w:eastAsia="宋体"/>
          <w:b/>
          <w:color w:val="1F4E78"/>
          <w:sz w:val="25"/>
        </w:rPr>
        <w:t>五、引用与补充信息  |  V. Citation and Additional Information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29"/>
        <w:gridCol w:w="49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17. 是否同意在发表成果后向我们发送论文或链接？</w:t>
            </w:r>
          </w:p>
          <w:p>
            <w:pPr>
              <w:spacing w:before="0" w:after="0" w:line="259" w:lineRule="auto"/>
            </w:pPr>
            <w:r>
              <w:rPr>
                <w:rFonts w:ascii="Calibri" w:hAnsi="Calibri" w:eastAsia="宋体"/>
                <w:b w:val="0"/>
                <w:color w:val="555555"/>
                <w:sz w:val="19"/>
              </w:rPr>
              <w:t>Would you be willing to share resulting papers or links with us after publication?</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同意 / Yes   □ 不同意 /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18. 计划如何引用本数据集 / 论文？</w:t>
            </w:r>
          </w:p>
          <w:p>
            <w:pPr>
              <w:spacing w:before="0" w:after="0" w:line="259" w:lineRule="auto"/>
            </w:pPr>
            <w:r>
              <w:rPr>
                <w:rFonts w:ascii="Calibri" w:hAnsi="Calibri" w:eastAsia="宋体"/>
                <w:b w:val="0"/>
                <w:color w:val="555555"/>
                <w:sz w:val="19"/>
              </w:rPr>
              <w:t>How do you plan to cite this dataset / paper?</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r>
              <w:rPr>
                <w:rFonts w:ascii="Arial" w:hAnsi="Arial" w:eastAsia="宋体"/>
                <w:b w:val="0"/>
                <w:sz w:val="20"/>
              </w:rPr>
              <w:br w:type="textWrapping"/>
            </w:r>
            <w:r>
              <w:rPr>
                <w:rFonts w:ascii="Arial" w:hAnsi="Arial" w:eastAsia="宋体"/>
                <w:b w:val="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1"/>
              </w:rPr>
              <w:t>19. 其他补充说明（可选）</w:t>
            </w:r>
          </w:p>
          <w:p>
            <w:pPr>
              <w:spacing w:before="0" w:after="0" w:line="259" w:lineRule="auto"/>
            </w:pPr>
            <w:r>
              <w:rPr>
                <w:rFonts w:ascii="Calibri" w:hAnsi="Calibri" w:eastAsia="宋体"/>
                <w:b w:val="0"/>
                <w:color w:val="555555"/>
                <w:sz w:val="19"/>
              </w:rPr>
              <w:t>Additional Remarks (Optional)</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20"/>
              </w:rPr>
              <w:t xml:space="preserve"> </w:t>
            </w:r>
            <w:r>
              <w:rPr>
                <w:rFonts w:ascii="Arial" w:hAnsi="Arial" w:eastAsia="宋体"/>
                <w:b w:val="0"/>
                <w:sz w:val="20"/>
              </w:rPr>
              <w:br w:type="textWrapping"/>
            </w:r>
            <w:r>
              <w:rPr>
                <w:rFonts w:ascii="Arial" w:hAnsi="Arial" w:eastAsia="宋体"/>
                <w:b w:val="0"/>
                <w:sz w:val="20"/>
              </w:rPr>
              <w:t xml:space="preserve"> </w:t>
            </w:r>
          </w:p>
        </w:tc>
      </w:tr>
    </w:tbl>
    <w:p>
      <w:pPr>
        <w:spacing w:before="200" w:after="100"/>
      </w:pPr>
      <w:r>
        <w:rPr>
          <w:rFonts w:ascii="Arial" w:hAnsi="Arial" w:eastAsia="宋体"/>
          <w:b/>
          <w:color w:val="1F4E78"/>
          <w:sz w:val="25"/>
        </w:rPr>
        <w:t>六、审核记录（内部使用，不对外发送）  |  VI. Review Record (Internal Use Only)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29"/>
        <w:gridCol w:w="49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0"/>
              </w:rPr>
              <w:t>申请编号 / Request ID</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0"/>
              </w:rPr>
              <w:t>收到日期 / Date Received</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0"/>
              </w:rPr>
              <w:t>审核人 / Reviewer</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0"/>
              </w:rPr>
              <w:t>审核结果 / Decision</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通过 / Approve   □ 拒绝 / Reject   □ 补充材料 / Need more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0"/>
              </w:rPr>
              <w:t>审核意见 / Review Notes</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xml:space="preserve"> </w:t>
            </w:r>
            <w:r>
              <w:rPr>
                <w:rFonts w:ascii="Arial" w:hAnsi="Arial" w:eastAsia="宋体"/>
                <w:b w:val="0"/>
                <w:sz w:val="19"/>
              </w:rPr>
              <w:br w:type="textWrapping"/>
            </w:r>
            <w:r>
              <w:rPr>
                <w:rFonts w:ascii="Arial" w:hAnsi="Arial" w:eastAsia="宋体"/>
                <w:b w:val="0"/>
                <w:sz w:val="19"/>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0"/>
              </w:rPr>
              <w:t>授权日期 / Approval Date</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0"/>
              </w:rPr>
              <w:t>授权方式 / Access Delivery Method</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Google Drive   □ 邮件 / Email   □ 其他 / Other: 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5" w:type="dxa"/>
            <w:tcMar>
              <w:top w:w="90" w:type="dxa"/>
              <w:left w:w="110" w:type="dxa"/>
              <w:bottom w:w="90" w:type="dxa"/>
              <w:right w:w="110" w:type="dxa"/>
            </w:tcMar>
            <w:vAlign w:val="center"/>
          </w:tcPr>
          <w:p>
            <w:pPr>
              <w:spacing w:before="0" w:after="0" w:line="259" w:lineRule="auto"/>
              <w:jc w:val="left"/>
            </w:pPr>
            <w:r>
              <w:rPr>
                <w:rFonts w:ascii="Arial" w:hAnsi="Arial" w:eastAsia="宋体"/>
                <w:b/>
                <w:sz w:val="20"/>
              </w:rPr>
              <w:t>备注 / Remarks</w:t>
            </w:r>
          </w:p>
        </w:tc>
        <w:tc>
          <w:tcPr>
            <w:tcW w:w="5159" w:type="dxa"/>
            <w:tcMar>
              <w:top w:w="90" w:type="dxa"/>
              <w:left w:w="110" w:type="dxa"/>
              <w:bottom w:w="90" w:type="dxa"/>
              <w:right w:w="110" w:type="dxa"/>
            </w:tcMar>
            <w:vAlign w:val="center"/>
          </w:tcPr>
          <w:p>
            <w:pPr>
              <w:spacing w:before="0" w:after="0" w:line="259" w:lineRule="auto"/>
              <w:jc w:val="left"/>
            </w:pPr>
            <w:r>
              <w:rPr>
                <w:rFonts w:ascii="Arial" w:hAnsi="Arial" w:eastAsia="宋体"/>
                <w:b w:val="0"/>
                <w:sz w:val="19"/>
              </w:rPr>
              <w:t xml:space="preserve"> </w:t>
            </w:r>
            <w:r>
              <w:rPr>
                <w:rFonts w:ascii="Arial" w:hAnsi="Arial" w:eastAsia="宋体"/>
                <w:b w:val="0"/>
                <w:sz w:val="19"/>
              </w:rPr>
              <w:br w:type="textWrapping"/>
            </w:r>
            <w:r>
              <w:rPr>
                <w:rFonts w:ascii="Arial" w:hAnsi="Arial" w:eastAsia="宋体"/>
                <w:b w:val="0"/>
                <w:sz w:val="19"/>
              </w:rPr>
              <w:t xml:space="preserve"> </w:t>
            </w:r>
          </w:p>
        </w:tc>
      </w:tr>
    </w:tbl>
    <w:p>
      <w:pPr>
        <w:spacing w:before="160" w:after="0" w:line="240" w:lineRule="auto"/>
        <w:jc w:val="left"/>
      </w:pPr>
    </w:p>
    <w:sectPr>
      <w:pgSz w:w="12240" w:h="15840"/>
      <w:pgMar w:top="1134" w:right="1191" w:bottom="1020"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Arial">
    <w:panose1 w:val="020B0604020202090204"/>
    <w:charset w:val="00"/>
    <w:family w:val="auto"/>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DFDE57"/>
    <w:rsid w:val="7EF9A8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q汕涤彩拔鞘</cp:lastModifiedBy>
  <dcterms:modified xsi:type="dcterms:W3CDTF">2026-03-24T13:34:32Z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70A8FF62AC6167065522C269278CFEA9_42</vt:lpwstr>
  </property>
</Properties>
</file>